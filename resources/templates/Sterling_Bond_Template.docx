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4D68B">
      <w:pPr>
        <w:rPr>
          <w:rFonts w:hint="default" w:ascii="Arial" w:hAnsi="Arial" w:cs="Arial"/>
          <w:sz w:val="24"/>
          <w:szCs w:val="24"/>
          <w:lang w:val="en-US"/>
        </w:rPr>
      </w:pPr>
    </w:p>
    <w:p w14:paraId="54D6BB2A">
      <w:pPr>
        <w:rPr>
          <w:rFonts w:hint="default" w:ascii="Arial" w:hAnsi="Arial" w:cs="Arial"/>
          <w:sz w:val="24"/>
          <w:szCs w:val="24"/>
          <w:lang w:val="en-US"/>
        </w:rPr>
      </w:pPr>
    </w:p>
    <w:p w14:paraId="33CA508E">
      <w:pPr>
        <w:rPr>
          <w:rFonts w:hint="default" w:ascii="Calibri" w:hAnsi="Calibri" w:cs="Calibri"/>
          <w:b/>
          <w:bCs/>
          <w:sz w:val="22"/>
          <w:szCs w:val="22"/>
          <w:lang w:val="en-US"/>
        </w:rPr>
        <w:sectPr>
          <w:footerReference r:id="rId5" w:type="default"/>
          <w:pgSz w:w="12240" w:h="20160"/>
          <w:pgMar w:top="1440" w:right="1800" w:bottom="1440" w:left="1440" w:header="720" w:footer="720" w:gutter="0"/>
          <w:cols w:space="720" w:num="1"/>
          <w:docGrid w:linePitch="360" w:charSpace="0"/>
        </w:sectPr>
      </w:pP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>[[Date]]</w:t>
      </w:r>
    </w:p>
    <w:p w14:paraId="6F9D729B">
      <w:pPr>
        <w:spacing w:line="240" w:lineRule="auto"/>
        <w:jc w:val="both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[[Obligee]]</w:t>
      </w:r>
      <w:r>
        <w:rPr>
          <w:rFonts w:hint="default" w:ascii="Calibri" w:hAnsi="Calibri" w:cs="Calibri"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>[[Address line 1]]</w:t>
      </w:r>
      <w:r>
        <w:rPr>
          <w:rFonts w:hint="default" w:ascii="Calibri" w:hAnsi="Calibri" w:cs="Calibri"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>[[Address line 2]]</w:t>
      </w:r>
      <w:r>
        <w:rPr>
          <w:rFonts w:hint="default" w:ascii="Calibri" w:hAnsi="Calibri" w:cs="Calibri"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>[[Address line 3]]</w:t>
      </w:r>
    </w:p>
    <w:p w14:paraId="243E40DC">
      <w:pPr>
        <w:ind w:left="1430" w:hanging="1430" w:hangingChars="650"/>
        <w:rPr>
          <w:rFonts w:hint="default" w:ascii="Calibri" w:hAnsi="Calibri" w:cs="Calibri"/>
          <w:sz w:val="22"/>
          <w:szCs w:val="22"/>
        </w:rPr>
        <w:sectPr>
          <w:type w:val="continuous"/>
          <w:pgSz w:w="12240" w:h="20160"/>
          <w:pgMar w:top="1440" w:right="1800" w:bottom="1440" w:left="1440" w:header="720" w:footer="720" w:gutter="0"/>
          <w:cols w:space="720" w:num="1"/>
          <w:docGrid w:linePitch="360" w:charSpace="0"/>
        </w:sectPr>
      </w:pPr>
    </w:p>
    <w:p w14:paraId="7673B6C8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</w:rPr>
        <w:t>Re</w:t>
      </w:r>
      <w:r>
        <w:rPr>
          <w:rFonts w:hint="default" w:ascii="Calibri" w:hAnsi="Calibri" w:cs="Calibri"/>
          <w:sz w:val="22"/>
          <w:szCs w:val="22"/>
          <w:lang w:val="en-US"/>
        </w:rPr>
        <w:tab/>
        <w:t xml:space="preserve">      </w:t>
      </w:r>
      <w:r>
        <w:rPr>
          <w:rFonts w:hint="default" w:ascii="Calibri" w:hAnsi="Calibri" w:cs="Calibri"/>
          <w:sz w:val="22"/>
          <w:szCs w:val="22"/>
        </w:rPr>
        <w:t xml:space="preserve"> :</w:t>
      </w:r>
      <w:r>
        <w:rPr>
          <w:rFonts w:hint="default" w:ascii="Calibri" w:hAnsi="Calibri" w:cs="Calibri"/>
          <w:sz w:val="22"/>
          <w:szCs w:val="22"/>
          <w:lang w:val="en-US"/>
        </w:rPr>
        <w:tab/>
      </w:r>
      <w:bookmarkStart w:id="0" w:name="_GoBack"/>
      <w:bookmarkEnd w:id="0"/>
    </w:p>
    <w:p w14:paraId="300CE19E">
      <w:pPr>
        <w:rPr>
          <w:rFonts w:hint="default" w:ascii="Calibri" w:hAnsi="Calibri" w:cs="Calibri"/>
          <w:sz w:val="22"/>
          <w:szCs w:val="22"/>
          <w:lang w:val="en-US"/>
        </w:rPr>
      </w:pPr>
    </w:p>
    <w:p w14:paraId="6A6AFDF7">
      <w:pPr>
        <w:rPr>
          <w:rFonts w:hint="default" w:ascii="Calibri" w:hAnsi="Calibri" w:cs="Calibri"/>
          <w:b/>
          <w:bCs/>
          <w:sz w:val="22"/>
          <w:szCs w:val="22"/>
          <w:u w:val="single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[[</w:t>
      </w:r>
      <w:r>
        <w:rPr>
          <w:rFonts w:hint="default" w:ascii="Calibri" w:hAnsi="Calibri" w:cs="Calibri"/>
          <w:b/>
          <w:bCs/>
          <w:sz w:val="22"/>
          <w:szCs w:val="22"/>
        </w:rPr>
        <w:t>BOND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]] [[Endorsement]]khbaskbdak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sz w:val="22"/>
          <w:szCs w:val="22"/>
          <w:u w:val="single"/>
        </w:rPr>
        <w:t xml:space="preserve">Principal: </w:t>
      </w:r>
      <w:r>
        <w:rPr>
          <w:rFonts w:hint="default" w:ascii="Calibri" w:hAnsi="Calibri" w:cs="Calibri"/>
          <w:b/>
          <w:bCs/>
          <w:sz w:val="22"/>
          <w:szCs w:val="22"/>
          <w:u w:val="single"/>
          <w:lang w:val="en-US"/>
        </w:rPr>
        <w:t>[[</w:t>
      </w:r>
      <w:r>
        <w:rPr>
          <w:rFonts w:hint="default" w:ascii="Calibri" w:hAnsi="Calibri" w:cs="Calibri"/>
          <w:b/>
          <w:bCs/>
          <w:sz w:val="22"/>
          <w:szCs w:val="22"/>
          <w:u w:val="single"/>
        </w:rPr>
        <w:t>PRINCIPAL</w:t>
      </w:r>
      <w:r>
        <w:rPr>
          <w:rFonts w:hint="default" w:ascii="Calibri" w:hAnsi="Calibri" w:cs="Calibri"/>
          <w:b/>
          <w:bCs/>
          <w:sz w:val="22"/>
          <w:szCs w:val="22"/>
          <w:u w:val="single"/>
          <w:lang w:val="en-US"/>
        </w:rPr>
        <w:t>]]</w:t>
      </w:r>
    </w:p>
    <w:p w14:paraId="745147BF">
      <w:pPr>
        <w:rPr>
          <w:rFonts w:hint="default" w:ascii="Calibri" w:hAnsi="Calibri" w:cs="Calibri"/>
          <w:sz w:val="22"/>
          <w:szCs w:val="22"/>
          <w:lang w:val="en-US"/>
        </w:rPr>
        <w:sectPr>
          <w:type w:val="continuous"/>
          <w:pgSz w:w="12240" w:h="20160"/>
          <w:pgMar w:top="1440" w:right="1800" w:bottom="1440" w:left="1440" w:header="720" w:footer="720" w:gutter="0"/>
          <w:cols w:equalWidth="0" w:num="2">
            <w:col w:w="1548" w:space="425"/>
            <w:col w:w="7026"/>
          </w:cols>
          <w:docGrid w:linePitch="360" w:charSpace="0"/>
        </w:sectPr>
      </w:pPr>
    </w:p>
    <w:p w14:paraId="759DBAD5">
      <w:pPr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Gentlemen:</w:t>
      </w:r>
    </w:p>
    <w:p w14:paraId="361C68EE">
      <w:p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This is to confirm that the captioned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[[</w:t>
      </w:r>
      <w:r>
        <w:rPr>
          <w:rFonts w:hint="default" w:ascii="Calibri" w:hAnsi="Calibri" w:cs="Calibri"/>
          <w:b/>
          <w:bCs/>
          <w:sz w:val="22"/>
          <w:szCs w:val="22"/>
        </w:rPr>
        <w:t>B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ond]]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[[Endorsement]] </w:t>
      </w:r>
      <w:r>
        <w:rPr>
          <w:rFonts w:hint="default" w:ascii="Calibri" w:hAnsi="Calibri" w:cs="Calibri"/>
          <w:sz w:val="22"/>
          <w:szCs w:val="22"/>
        </w:rPr>
        <w:t xml:space="preserve">issued by our company, </w:t>
      </w:r>
      <w:r>
        <w:rPr>
          <w:rFonts w:hint="default" w:ascii="Calibri" w:hAnsi="Calibri" w:cs="Calibri"/>
          <w:b/>
          <w:bCs/>
          <w:sz w:val="22"/>
          <w:szCs w:val="22"/>
        </w:rPr>
        <w:t>STERLING INSURANCE COMPANY, INC</w:t>
      </w:r>
      <w:r>
        <w:rPr>
          <w:rFonts w:hint="default" w:ascii="Calibri" w:hAnsi="Calibri" w:cs="Calibri"/>
          <w:sz w:val="22"/>
          <w:szCs w:val="22"/>
        </w:rPr>
        <w:t xml:space="preserve">., on the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[[Date issued in words]]</w:t>
      </w:r>
      <w:r>
        <w:rPr>
          <w:rFonts w:hint="default" w:ascii="Calibri" w:hAnsi="Calibri" w:cs="Calibri"/>
          <w:sz w:val="22"/>
          <w:szCs w:val="22"/>
        </w:rPr>
        <w:t xml:space="preserve"> in the amount of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2"/>
          <w:szCs w:val="22"/>
        </w:rPr>
        <w:t>PESOS: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[[</w:t>
      </w:r>
      <w:r>
        <w:rPr>
          <w:rFonts w:hint="default" w:ascii="Calibri" w:hAnsi="Calibri" w:cs="Calibri"/>
          <w:b/>
          <w:bCs/>
          <w:sz w:val="22"/>
          <w:szCs w:val="22"/>
        </w:rPr>
        <w:t>A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mount in words]]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([[Amount]])</w:t>
      </w:r>
      <w:r>
        <w:rPr>
          <w:rFonts w:hint="default" w:ascii="Calibri" w:hAnsi="Calibri" w:cs="Calibri"/>
          <w:sz w:val="22"/>
          <w:szCs w:val="22"/>
        </w:rPr>
        <w:t>, Philippine Currency, in connection with the “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[[Project name]]</w:t>
      </w:r>
      <w:r>
        <w:rPr>
          <w:rFonts w:hint="default" w:ascii="Calibri" w:hAnsi="Calibri" w:cs="Calibri"/>
          <w:sz w:val="22"/>
          <w:szCs w:val="22"/>
          <w:lang w:val="en-US"/>
        </w:rPr>
        <w:t>”, of which the coverage period is [[Expiry date]]</w:t>
      </w:r>
      <w:r>
        <w:rPr>
          <w:rFonts w:hint="default" w:ascii="Calibri" w:hAnsi="Calibri" w:cs="Calibri"/>
          <w:sz w:val="22"/>
          <w:szCs w:val="22"/>
        </w:rPr>
        <w:t xml:space="preserve"> is valid, genuine and authentic.</w:t>
      </w:r>
    </w:p>
    <w:p w14:paraId="78121FB2">
      <w:p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Very truly yours,</w:t>
      </w:r>
    </w:p>
    <w:p w14:paraId="3057622B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[[Signature]]</w:t>
      </w:r>
    </w:p>
    <w:p w14:paraId="7141644D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[[Signatory]]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>[[Position]]</w:t>
      </w:r>
      <w:r>
        <w:rPr>
          <w:rFonts w:hint="default" w:ascii="Calibri" w:hAnsi="Calibri" w:cs="Calibri"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ab/>
      </w:r>
      <w:r>
        <w:rPr>
          <w:rFonts w:hint="default" w:ascii="Calibri" w:hAnsi="Calibri" w:cs="Calibri"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[[Jurat bold]]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>[[Jurat before date]]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[[Date in words]]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>[[Jurat before city]]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 [[City of Makati]]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[[Jurat before tin]]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[[Tin]]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[[Jurat after tin]]</w:t>
      </w:r>
    </w:p>
    <w:p w14:paraId="43358500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2973705</wp:posOffset>
                </wp:positionH>
                <wp:positionV relativeFrom="paragraph">
                  <wp:posOffset>572770</wp:posOffset>
                </wp:positionV>
                <wp:extent cx="1913890" cy="1275715"/>
                <wp:effectExtent l="0" t="0" r="0" b="0"/>
                <wp:wrapTight wrapText="bothSides">
                  <wp:wrapPolygon>
                    <wp:start x="0" y="0"/>
                    <wp:lineTo x="0" y="21288"/>
                    <wp:lineTo x="21285" y="21288"/>
                    <wp:lineTo x="21285" y="0"/>
                    <wp:lineTo x="0" y="0"/>
                  </wp:wrapPolygon>
                </wp:wrapTight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20005" y="7127875"/>
                          <a:ext cx="1913890" cy="1275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3DFBE">
                            <w:pPr>
                              <w:jc w:val="center"/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[[Notary]]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15pt;margin-top:45.1pt;height:100.45pt;width:150.7pt;mso-wrap-distance-left:9pt;mso-wrap-distance-right:9pt;z-index:-251657216;mso-width-relative:page;mso-height-relative:page;" fillcolor="#FFFFFF [3201]" filled="t" stroked="f" coordsize="21600,21600" wrapcoords="0 0 0 21288 21285 21288 21285 0 0 0" o:gfxdata="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dqyS7WAAAACwEAAA8AAAAAAAAA&#10;AQAgAAAAIgAAAGRycy9kb3ducmV2LnhtbFBLAQIUABQAAAAIAIdO4kDSdlRlTAIAAJs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663DFBE">
                      <w:pPr>
                        <w:jc w:val="center"/>
                        <w:rPr>
                          <w:rFonts w:hint="default" w:ascii="Arial" w:hAnsi="Arial" w:cs="Arial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8"/>
                          <w:szCs w:val="28"/>
                          <w:lang w:val="en-US"/>
                        </w:rPr>
                        <w:t>[[Notary]]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default"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-148590</wp:posOffset>
                </wp:positionH>
                <wp:positionV relativeFrom="paragraph">
                  <wp:posOffset>1099820</wp:posOffset>
                </wp:positionV>
                <wp:extent cx="1149350" cy="1007110"/>
                <wp:effectExtent l="0" t="0" r="12700" b="25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1007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D053E">
                            <w:pP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[[QR]]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7pt;margin-top:86.6pt;height:79.3pt;width:90.5pt;z-index:251660288;mso-width-relative:page;mso-height-relative:page;" fillcolor="#FFFFFF [3201]" filled="t" stroked="f" coordsize="21600,21600" o:gfxdata="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2oCaN1gAAAAoBAAAPAAAAAAAAAAEAIAAAACIAAABkcnMv&#10;ZG93bnJldi54bWxQSwECFAAUAAAACACHTuJAK0sQiz4CAACPBAAADgAAAAAAAAABACAAAAAl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9D053E">
                      <w:pP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[[QR]]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2029460</wp:posOffset>
                </wp:positionV>
                <wp:extent cx="2560320" cy="295275"/>
                <wp:effectExtent l="0" t="0" r="1143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E3F12">
                            <w:pPr>
                              <w:rPr>
                                <w:rFonts w:hint="default" w:ascii="Calibri" w:hAnsi="Calibri" w:cs="Calibri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sz w:val="14"/>
                                <w:szCs w:val="14"/>
                                <w:lang w:val="en-US"/>
                              </w:rPr>
                              <w:t>[[Confirmation Number]]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05pt;margin-top:159.8pt;height:23.25pt;width:201.6pt;z-index:251661312;mso-width-relative:page;mso-height-relative:page;" fillcolor="#FFFFFF [3201]" filled="t" stroked="f" coordsize="21600,21600" o:gfxdata="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9ifG11gAAAAsBAAAPAAAAAAAAAAEAIAAAACIAAABk&#10;cnMvZG93bnJldi54bWxQSwECFAAUAAAACACHTuJAz1pBNUECAACOBAAADgAAAAAAAAABACAAAAAl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DE3F12">
                      <w:pPr>
                        <w:rPr>
                          <w:rFonts w:hint="default" w:ascii="Calibri" w:hAnsi="Calibri" w:cs="Calibri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sz w:val="14"/>
                          <w:szCs w:val="14"/>
                          <w:lang w:val="en-US"/>
                        </w:rPr>
                        <w:t>[[Confirmation Number]]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>[[</w:t>
      </w:r>
      <w:r>
        <w:rPr>
          <w:rFonts w:hint="default" w:ascii="Calibri" w:hAnsi="Calibri" w:cs="Calibri"/>
          <w:sz w:val="22"/>
          <w:szCs w:val="22"/>
        </w:rPr>
        <w:t>Doc. No.</w:t>
      </w:r>
      <w:r>
        <w:rPr>
          <w:rFonts w:hint="default" w:ascii="Calibri" w:hAnsi="Calibri" w:cs="Calibri"/>
          <w:sz w:val="22"/>
          <w:szCs w:val="22"/>
          <w:lang w:val="en-US"/>
        </w:rPr>
        <w:t>]]</w:t>
      </w:r>
      <w:r>
        <w:rPr>
          <w:rFonts w:hint="default" w:ascii="Calibri" w:hAnsi="Calibri" w:cs="Calibri"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>[[</w:t>
      </w:r>
      <w:r>
        <w:rPr>
          <w:rFonts w:hint="default" w:ascii="Calibri" w:hAnsi="Calibri" w:cs="Calibri"/>
          <w:sz w:val="22"/>
          <w:szCs w:val="22"/>
        </w:rPr>
        <w:t>Page No.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]]        </w:t>
      </w:r>
      <w:r>
        <w:rPr>
          <w:rFonts w:hint="default" w:ascii="Calibri" w:hAnsi="Calibri" w:cs="Calibri"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 xml:space="preserve">[[Book No.]]                                                        </w:t>
      </w:r>
      <w:r>
        <w:rPr>
          <w:rFonts w:hint="default" w:ascii="Calibri" w:hAnsi="Calibri" w:cs="Calibri"/>
          <w:sz w:val="22"/>
          <w:szCs w:val="22"/>
          <w:lang w:val="en-US"/>
        </w:rPr>
        <w:br w:type="textWrapping"/>
      </w:r>
      <w:r>
        <w:rPr>
          <w:rFonts w:hint="default" w:ascii="Calibri" w:hAnsi="Calibri" w:cs="Calibri"/>
          <w:sz w:val="22"/>
          <w:szCs w:val="22"/>
          <w:lang w:val="en-US"/>
        </w:rPr>
        <w:t>[[Series year]]</w:t>
      </w:r>
    </w:p>
    <w:sectPr>
      <w:type w:val="continuous"/>
      <w:pgSz w:w="12240" w:h="20160"/>
      <w:pgMar w:top="1440" w:right="180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6EB6E">
    <w:pPr>
      <w:pStyle w:val="18"/>
    </w:pPr>
  </w:p>
  <w:p w14:paraId="23AC48A8">
    <w:pPr>
      <w:pStyle w:val="18"/>
    </w:pPr>
  </w:p>
  <w:p w14:paraId="3DD367A4">
    <w:pPr>
      <w:pStyle w:val="1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0F0FD3"/>
    <w:rsid w:val="06C167C9"/>
    <w:rsid w:val="06EC66E0"/>
    <w:rsid w:val="08556633"/>
    <w:rsid w:val="088F1EE7"/>
    <w:rsid w:val="0BFD4E0E"/>
    <w:rsid w:val="0C607954"/>
    <w:rsid w:val="0D3C1832"/>
    <w:rsid w:val="0D981F30"/>
    <w:rsid w:val="0DA16476"/>
    <w:rsid w:val="0DE34399"/>
    <w:rsid w:val="102B2027"/>
    <w:rsid w:val="12143B48"/>
    <w:rsid w:val="13870303"/>
    <w:rsid w:val="18920947"/>
    <w:rsid w:val="19495A8C"/>
    <w:rsid w:val="1A221EEC"/>
    <w:rsid w:val="1A990ED0"/>
    <w:rsid w:val="1B1E3251"/>
    <w:rsid w:val="1CDD55E8"/>
    <w:rsid w:val="21D726F8"/>
    <w:rsid w:val="21E93AF0"/>
    <w:rsid w:val="224A3767"/>
    <w:rsid w:val="22BF67CF"/>
    <w:rsid w:val="22C31939"/>
    <w:rsid w:val="243512C2"/>
    <w:rsid w:val="24CC6852"/>
    <w:rsid w:val="269C1136"/>
    <w:rsid w:val="27B4365E"/>
    <w:rsid w:val="2A703BF0"/>
    <w:rsid w:val="2C1B3211"/>
    <w:rsid w:val="2C6D2455"/>
    <w:rsid w:val="2D3216F7"/>
    <w:rsid w:val="2DA1586C"/>
    <w:rsid w:val="2E320365"/>
    <w:rsid w:val="323B6E74"/>
    <w:rsid w:val="32B42ED3"/>
    <w:rsid w:val="33401FA5"/>
    <w:rsid w:val="37706156"/>
    <w:rsid w:val="38CB688E"/>
    <w:rsid w:val="38E1798A"/>
    <w:rsid w:val="3BDC2844"/>
    <w:rsid w:val="3C6E7BB4"/>
    <w:rsid w:val="3ECF4A76"/>
    <w:rsid w:val="3F504B3F"/>
    <w:rsid w:val="40F840B2"/>
    <w:rsid w:val="45AD34DF"/>
    <w:rsid w:val="462F5277"/>
    <w:rsid w:val="48842DEA"/>
    <w:rsid w:val="492A08B6"/>
    <w:rsid w:val="49C468BA"/>
    <w:rsid w:val="49FB376E"/>
    <w:rsid w:val="4A0F2B03"/>
    <w:rsid w:val="4CCB29CC"/>
    <w:rsid w:val="4CE629A2"/>
    <w:rsid w:val="50CC1C98"/>
    <w:rsid w:val="51810ACE"/>
    <w:rsid w:val="538928BA"/>
    <w:rsid w:val="55297667"/>
    <w:rsid w:val="567D77DA"/>
    <w:rsid w:val="59B044CD"/>
    <w:rsid w:val="5BB46942"/>
    <w:rsid w:val="61293C2F"/>
    <w:rsid w:val="61E82EA1"/>
    <w:rsid w:val="6363160B"/>
    <w:rsid w:val="643421D2"/>
    <w:rsid w:val="643C51C3"/>
    <w:rsid w:val="64C75092"/>
    <w:rsid w:val="64ED1B2C"/>
    <w:rsid w:val="6570121E"/>
    <w:rsid w:val="65C97ED8"/>
    <w:rsid w:val="66141D57"/>
    <w:rsid w:val="683B7108"/>
    <w:rsid w:val="68870C1A"/>
    <w:rsid w:val="6C2076DB"/>
    <w:rsid w:val="6CE05443"/>
    <w:rsid w:val="6D44366F"/>
    <w:rsid w:val="6F480413"/>
    <w:rsid w:val="70520F20"/>
    <w:rsid w:val="72534A19"/>
    <w:rsid w:val="73A56E44"/>
    <w:rsid w:val="740735EA"/>
    <w:rsid w:val="74105A35"/>
    <w:rsid w:val="75EB4681"/>
    <w:rsid w:val="76447716"/>
    <w:rsid w:val="7B1C5306"/>
    <w:rsid w:val="7B95216B"/>
    <w:rsid w:val="7DF453A3"/>
    <w:rsid w:val="7FE9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636</Characters>
  <Lines>0</Lines>
  <Paragraphs>0</Paragraphs>
  <TotalTime>300</TotalTime>
  <ScaleCrop>false</ScaleCrop>
  <LinksUpToDate>false</LinksUpToDate>
  <CharactersWithSpaces>788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</cp:lastModifiedBy>
  <dcterms:modified xsi:type="dcterms:W3CDTF">2026-07-08T06:55:18Z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eyJoZGlkIjoiODdjY2FhNGM3MzUwM2UxNGEyZDNkNGFkNmNlOGY2MTcifQ==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2CBCDBCC0A4544258E0A84200C2CDC6D_12</vt:lpwstr>
  </property>
</Properties>
</file>